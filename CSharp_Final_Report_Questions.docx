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E5D04">
      <w:pPr>
        <w:pStyle w:val="36"/>
      </w:pPr>
      <w:r>
        <w:t>C# Final Report Assignment</w:t>
      </w:r>
      <w:bookmarkStart w:id="0" w:name="_GoBack"/>
      <w:bookmarkEnd w:id="0"/>
    </w:p>
    <w:p w14:paraId="1EFFD528">
      <w:pPr>
        <w:pStyle w:val="2"/>
      </w:pPr>
      <w:r>
        <w:t>Instructions for Students:</w:t>
      </w:r>
    </w:p>
    <w:p w14:paraId="772C32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Prepare final report for the following questions given in assignments and lab works for visual programming with c#. </w:t>
      </w:r>
    </w:p>
    <w:p w14:paraId="150C9E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Include questions , code snippets and screenshots of output of each questions in your report . </w:t>
      </w:r>
    </w:p>
    <w:p w14:paraId="2EDCFE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For Final Project you can include </w:t>
      </w:r>
    </w:p>
    <w:p w14:paraId="13CB4A3F">
      <w:pPr>
        <w:pStyle w:val="23"/>
      </w:pPr>
      <w:r>
        <w:rPr>
          <w:rFonts w:hint="default"/>
          <w:lang w:val="en-US"/>
        </w:rPr>
        <w:t>Question</w:t>
      </w:r>
    </w:p>
    <w:p w14:paraId="34F4D1FB">
      <w:pPr>
        <w:pStyle w:val="23"/>
      </w:pPr>
      <w:r>
        <w:t>Project description</w:t>
      </w:r>
    </w:p>
    <w:p w14:paraId="67AE3C10">
      <w:pPr>
        <w:pStyle w:val="23"/>
      </w:pPr>
      <w:r>
        <w:t>Screenshots of the interface and output</w:t>
      </w:r>
    </w:p>
    <w:p w14:paraId="30D3DFD9">
      <w:pPr>
        <w:pStyle w:val="23"/>
      </w:pPr>
      <w:r>
        <w:t>Code snippets of major components</w:t>
      </w:r>
    </w:p>
    <w:p w14:paraId="3F258CCF">
      <w:pPr>
        <w:pStyle w:val="23"/>
      </w:pPr>
      <w:r>
        <w:t>Database schema</w:t>
      </w:r>
    </w:p>
    <w:p w14:paraId="677B6FDA">
      <w:pPr>
        <w:pStyle w:val="23"/>
      </w:pPr>
      <w:r>
        <w:t>List of features implemented</w:t>
      </w:r>
    </w:p>
    <w:p w14:paraId="5C5E854A">
      <w:pPr>
        <w:pStyle w:val="23"/>
        <w:rPr>
          <w:rFonts w:hint="default"/>
          <w:lang w:val="en-US"/>
        </w:rPr>
      </w:pPr>
      <w:r>
        <w:rPr>
          <w:rFonts w:hint="default"/>
          <w:lang w:val="en-US"/>
        </w:rPr>
        <w:t xml:space="preserve">Learnings  form your final project and further enhancement ideas . </w:t>
      </w:r>
    </w:p>
    <w:p w14:paraId="54F2E7E8">
      <w:pPr>
        <w:pStyle w:val="2"/>
      </w:pPr>
      <w:r>
        <w:t>Chapter One: Basic Programming Concepts</w:t>
      </w:r>
    </w:p>
    <w:p w14:paraId="535CE68C">
      <w:pPr>
        <w:pStyle w:val="29"/>
      </w:pPr>
      <w:r>
        <w:t>Write a C# program to swap two numbers using a third variable.</w:t>
      </w:r>
    </w:p>
    <w:p w14:paraId="7CF04A00">
      <w:pPr>
        <w:pStyle w:val="29"/>
      </w:pPr>
      <w:r>
        <w:t>Write a C# program to swap two numbers without using a third variable.</w:t>
      </w:r>
    </w:p>
    <w:p w14:paraId="0E33551C">
      <w:pPr>
        <w:pStyle w:val="29"/>
      </w:pPr>
      <w:r>
        <w:t>Write a C# program to input a number from the user and check if it is a prime number.</w:t>
      </w:r>
    </w:p>
    <w:p w14:paraId="7C91169A">
      <w:pPr>
        <w:pStyle w:val="29"/>
      </w:pPr>
      <w:r>
        <w:t>Write a C# program that checks whether a number is a palindrome.</w:t>
      </w:r>
    </w:p>
    <w:p w14:paraId="46F7BB1E">
      <w:pPr>
        <w:pStyle w:val="29"/>
      </w:pPr>
      <w:r>
        <w:t>Write a C# program to reverse a number entered from the console.</w:t>
      </w:r>
    </w:p>
    <w:p w14:paraId="058FAC0A">
      <w:pPr>
        <w:pStyle w:val="29"/>
      </w:pPr>
      <w:r>
        <w:t>Write a C# program to check whether a number is an Armstrong number.</w:t>
      </w:r>
    </w:p>
    <w:p w14:paraId="66CB8790">
      <w:pPr>
        <w:pStyle w:val="29"/>
      </w:pPr>
      <w:r>
        <w:t>Write a C# program to convert temperature from Fahrenheit to Celsius.</w:t>
      </w:r>
    </w:p>
    <w:p w14:paraId="347F03F3">
      <w:pPr>
        <w:pStyle w:val="29"/>
      </w:pPr>
      <w:r>
        <w:t>Write a C# program to print the first N numbers of the Fibonacci series using recursion.</w:t>
      </w:r>
    </w:p>
    <w:p w14:paraId="568406BF">
      <w:pPr>
        <w:pStyle w:val="29"/>
      </w:pPr>
      <w:r>
        <w:t>Write a C# program to find the second largest number in an array.</w:t>
      </w:r>
    </w:p>
    <w:p w14:paraId="4093BB57">
      <w:pPr>
        <w:pStyle w:val="29"/>
      </w:pPr>
      <w:r>
        <w:t>Write a C# program to count the number of vowels (a, e, i, o, u) in a given string.</w:t>
      </w:r>
    </w:p>
    <w:p w14:paraId="11AC39D6">
      <w:pPr>
        <w:pStyle w:val="29"/>
      </w:pPr>
      <w:r>
        <w:t>Write a C# program to find the missing number in an array of integers from 1 to N.</w:t>
      </w:r>
    </w:p>
    <w:p w14:paraId="1AB30289">
      <w:pPr>
        <w:pStyle w:val="2"/>
      </w:pPr>
      <w:r>
        <w:t>Chapter Two: Strings and Lambda Expressions</w:t>
      </w:r>
    </w:p>
    <w:p w14:paraId="43504FED">
      <w:pPr>
        <w:pStyle w:val="29"/>
      </w:pPr>
      <w:r>
        <w:t>Write a C# program to reverse a string entered by the user.</w:t>
      </w:r>
    </w:p>
    <w:p w14:paraId="63D25839">
      <w:pPr>
        <w:pStyle w:val="29"/>
      </w:pPr>
      <w:r>
        <w:t>Write a C# program to remove duplicate characters from a string.</w:t>
      </w:r>
    </w:p>
    <w:p w14:paraId="57491B33">
      <w:pPr>
        <w:pStyle w:val="29"/>
      </w:pPr>
      <w:r>
        <w:t>Write a lambda expression in C# to sort the following list of strings by length:</w:t>
      </w:r>
      <w:r>
        <w:br w:type="textWrapping"/>
      </w:r>
      <w:r>
        <w:t>List&lt;string&gt; words = new List&lt;string&gt; { "apple", "dog", "banana" };</w:t>
      </w:r>
    </w:p>
    <w:p w14:paraId="6E6F2049">
      <w:pPr>
        <w:pStyle w:val="29"/>
      </w:pPr>
      <w:r>
        <w:t>Write a lambda expression in C# to check if there are any negative numbers in the list:</w:t>
      </w:r>
      <w:r>
        <w:br w:type="textWrapping"/>
      </w:r>
      <w:r>
        <w:t>List&lt;int&gt; data = new List&lt;int&gt; { 1, 2, -3, 4 };</w:t>
      </w:r>
    </w:p>
    <w:p w14:paraId="57E03D41">
      <w:pPr>
        <w:pStyle w:val="29"/>
      </w:pPr>
      <w:r>
        <w:t>Write a lambda expression to filter even numbers from a list.</w:t>
      </w:r>
    </w:p>
    <w:p w14:paraId="2ECFA3EA">
      <w:pPr>
        <w:pStyle w:val="29"/>
      </w:pPr>
      <w:r>
        <w:t>Write a lambda expression to check if a given string starts with the letter 'A'.</w:t>
      </w:r>
    </w:p>
    <w:p w14:paraId="33199525">
      <w:pPr>
        <w:pStyle w:val="2"/>
      </w:pPr>
      <w:r>
        <w:t>Chapter Three: LINQ Queries</w:t>
      </w:r>
    </w:p>
    <w:p w14:paraId="64135DBD">
      <w:pPr>
        <w:pStyle w:val="29"/>
      </w:pPr>
      <w:r>
        <w:t>Write a LINQ query to get the first 3 elements of the list:</w:t>
      </w:r>
      <w:r>
        <w:br w:type="textWrapping"/>
      </w:r>
      <w:r>
        <w:t>[10, 20, 30, 40, 50]</w:t>
      </w:r>
    </w:p>
    <w:p w14:paraId="76F3972E">
      <w:pPr>
        <w:pStyle w:val="29"/>
      </w:pPr>
      <w:r>
        <w:t>Write a LINQ query to find all strings longer than 5 characters in a list.</w:t>
      </w:r>
    </w:p>
    <w:p w14:paraId="4864E07F">
      <w:pPr>
        <w:pStyle w:val="29"/>
      </w:pPr>
      <w:r>
        <w:t>Write a LINQ query to join two lists based on matching Student ID and display:</w:t>
      </w:r>
      <w:r>
        <w:br w:type="textWrapping"/>
      </w:r>
      <w:r>
        <w:t>- Student Name</w:t>
      </w:r>
      <w:r>
        <w:br w:type="textWrapping"/>
      </w:r>
      <w:r>
        <w:t>- Course</w:t>
      </w:r>
      <w:r>
        <w:br w:type="textWrapping"/>
      </w:r>
      <w:r>
        <w:t>- Grade</w:t>
      </w:r>
      <w:r>
        <w:br w:type="textWrapping"/>
      </w:r>
      <w:r>
        <w:br w:type="textWrapping"/>
      </w:r>
      <w:r>
        <w:t>Student List:</w:t>
      </w:r>
      <w:r>
        <w:br w:type="textWrapping"/>
      </w:r>
      <w:r>
        <w:t>- Id: 1, Name: Alice</w:t>
      </w:r>
      <w:r>
        <w:br w:type="textWrapping"/>
      </w:r>
      <w:r>
        <w:t>- Id: 2, Name: Bob</w:t>
      </w:r>
      <w:r>
        <w:br w:type="textWrapping"/>
      </w:r>
      <w:r>
        <w:br w:type="textWrapping"/>
      </w:r>
      <w:r>
        <w:t>Grade List:</w:t>
      </w:r>
      <w:r>
        <w:br w:type="textWrapping"/>
      </w:r>
      <w:r>
        <w:t>- StudentId: 1, Course: Math, Grade: A</w:t>
      </w:r>
      <w:r>
        <w:br w:type="textWrapping"/>
      </w:r>
      <w:r>
        <w:t>- StudentId: 2, Course: Science, Grade: B</w:t>
      </w:r>
    </w:p>
    <w:p w14:paraId="7E53CDEE">
      <w:pPr>
        <w:pStyle w:val="2"/>
      </w:pPr>
      <w:r>
        <w:t>Chapter Four: Database and ADO.NET</w:t>
      </w:r>
    </w:p>
    <w:p w14:paraId="6E0E4301">
      <w:r>
        <w:t>Use the following table structure:</w:t>
      </w:r>
      <w:r>
        <w:br w:type="textWrapping"/>
      </w:r>
      <w:r>
        <w:br w:type="textWrapping"/>
      </w:r>
      <w:r>
        <w:rPr>
          <w:b/>
          <w:bCs/>
        </w:rPr>
        <w:t>Student Table</w:t>
      </w:r>
      <w:r>
        <w:br w:type="textWrapping"/>
      </w:r>
      <w:r>
        <w:t>| Column Name | DataType |</w:t>
      </w:r>
      <w:r>
        <w:br w:type="textWrapping"/>
      </w:r>
      <w:r>
        <w:t>|-------------|----------|</w:t>
      </w:r>
      <w:r>
        <w:br w:type="textWrapping"/>
      </w:r>
      <w:r>
        <w:t>| StudentId   | int      |</w:t>
      </w:r>
      <w:r>
        <w:br w:type="textWrapping"/>
      </w:r>
      <w:r>
        <w:t>| Name        | varchar  |</w:t>
      </w:r>
      <w:r>
        <w:br w:type="textWrapping"/>
      </w:r>
      <w:r>
        <w:t>| Age         | int      |</w:t>
      </w:r>
    </w:p>
    <w:p w14:paraId="7A0BDADB">
      <w:pPr>
        <w:pStyle w:val="29"/>
      </w:pPr>
      <w:r>
        <w:t>Create a C# class (model) for the Student table.</w:t>
      </w:r>
    </w:p>
    <w:p w14:paraId="7B0A0D48">
      <w:pPr>
        <w:pStyle w:val="29"/>
      </w:pPr>
      <w:r>
        <w:t>Write a SQL query to create the Student table in the database.</w:t>
      </w:r>
    </w:p>
    <w:p w14:paraId="334E7894">
      <w:pPr>
        <w:pStyle w:val="29"/>
      </w:pPr>
      <w:r>
        <w:t>Write a stored procedure in SQL to insert student records.</w:t>
      </w:r>
    </w:p>
    <w:p w14:paraId="74205C4A">
      <w:pPr>
        <w:pStyle w:val="29"/>
      </w:pPr>
      <w:r>
        <w:t>Write an ADO.NET method to insert a student into the table using the stored procedure:</w:t>
      </w:r>
      <w:r>
        <w:br w:type="textWrapping"/>
      </w:r>
      <w:r>
        <w:br w:type="textWrapping"/>
      </w:r>
      <w:r>
        <w:t>public void InsertStudent(int studentId, string name, int age)</w:t>
      </w:r>
      <w:r>
        <w:br w:type="textWrapping"/>
      </w:r>
      <w:r>
        <w:t>{</w:t>
      </w:r>
      <w:r>
        <w:br w:type="textWrapping"/>
      </w:r>
      <w:r>
        <w:t xml:space="preserve">    // Your ADO.NET code to insert data into the Students table</w:t>
      </w:r>
      <w:r>
        <w:br w:type="textWrapping"/>
      </w:r>
      <w:r>
        <w:t>}</w:t>
      </w:r>
    </w:p>
    <w:p w14:paraId="58F5D54B">
      <w:pPr>
        <w:pStyle w:val="2"/>
      </w:pPr>
      <w:r>
        <w:t xml:space="preserve"> Final Project: CRUD Application with Login</w:t>
      </w:r>
    </w:p>
    <w:p w14:paraId="60F7AC1E">
      <w:r>
        <w:t>Title: ___________________________________</w:t>
      </w:r>
      <w:r>
        <w:br w:type="textWrapping"/>
      </w:r>
    </w:p>
    <w:p w14:paraId="63694F15">
      <w:r>
        <w:t>Project Requirements:</w:t>
      </w:r>
    </w:p>
    <w:p w14:paraId="298F3D8B">
      <w:pPr>
        <w:pStyle w:val="23"/>
      </w:pPr>
      <w:r>
        <w:t>Implement a login system</w:t>
      </w:r>
    </w:p>
    <w:p w14:paraId="49F1B83E">
      <w:pPr>
        <w:pStyle w:val="23"/>
      </w:pPr>
      <w:r>
        <w:t xml:space="preserve">Perform Create, Read, Update, Delete (CRUD) operations on </w:t>
      </w:r>
      <w:r>
        <w:rPr>
          <w:rFonts w:hint="default"/>
          <w:lang w:val="en-US"/>
        </w:rPr>
        <w:t xml:space="preserve">Employee </w:t>
      </w:r>
      <w:r>
        <w:t>records</w:t>
      </w:r>
    </w:p>
    <w:p w14:paraId="02F05F21">
      <w:pPr>
        <w:pStyle w:val="23"/>
      </w:pPr>
      <w:r>
        <w:t>Use Windows Forms or ASP.NET with ADO.NET or Entity Framework</w:t>
      </w:r>
    </w:p>
    <w:p w14:paraId="45B8F663">
      <w:pPr>
        <w:pStyle w:val="23"/>
        <w:numPr>
          <w:ilvl w:val="0"/>
          <w:numId w:val="0"/>
        </w:numPr>
        <w:ind w:leftChars="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E20120"/>
    <w:rsid w:val="08E43623"/>
    <w:rsid w:val="16FA41E7"/>
    <w:rsid w:val="252F258F"/>
    <w:rsid w:val="2D925252"/>
    <w:rsid w:val="4AD56BE6"/>
    <w:rsid w:val="50671A28"/>
    <w:rsid w:val="53D8097F"/>
    <w:rsid w:val="54406946"/>
    <w:rsid w:val="77556255"/>
    <w:rsid w:val="7C1D6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Piyush Pant</cp:lastModifiedBy>
  <dcterms:modified xsi:type="dcterms:W3CDTF">2025-11-28T03:09:16Z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9262F4B7A89B46849F6B663A55976702_13</vt:lpwstr>
  </property>
</Properties>
</file>